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7E010">
      <w:pPr>
        <w:spacing w:line="480" w:lineRule="auto"/>
        <w:jc w:val="right"/>
        <w:rPr>
          <w:rFonts w:hint="default" w:ascii="Times New Roman" w:hAnsi="Times New Roman" w:cs="Times New Roman"/>
          <w:b/>
          <w:color w:val="000000" w:themeColor="text1"/>
          <w:sz w:val="40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40"/>
          <w:lang w:val="en-IN"/>
          <w14:textFill>
            <w14:solidFill>
              <w14:schemeClr w14:val="tx1"/>
            </w14:solidFill>
          </w14:textFill>
        </w:rPr>
        <w:t>OM PANDEY</w:t>
      </w:r>
      <w:r>
        <w:rPr>
          <w:rFonts w:ascii="Times New Roman" w:hAnsi="Times New Roman" w:cs="Times New Roman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2420030</w:t>
      </w:r>
      <w:r>
        <w:rPr>
          <w:rFonts w:hint="default" w:ascii="Times New Roman" w:hAnsi="Times New Roman" w:cs="Times New Roman"/>
          <w:b/>
          <w:color w:val="000000" w:themeColor="text1"/>
          <w:sz w:val="40"/>
          <w:lang w:val="en-IN"/>
          <w14:textFill>
            <w14:solidFill>
              <w14:schemeClr w14:val="tx1"/>
            </w14:solidFill>
          </w14:textFill>
        </w:rPr>
        <w:t>791</w:t>
      </w:r>
      <w:bookmarkStart w:id="0" w:name="_GoBack"/>
      <w:bookmarkEnd w:id="0"/>
    </w:p>
    <w:p w14:paraId="0B342561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  <w14:textFill>
            <w14:solidFill>
              <w14:schemeClr w14:val="tx1"/>
            </w14:solidFill>
          </w14:textFill>
        </w:rPr>
      </w:pPr>
    </w:p>
    <w:p w14:paraId="1D008029">
      <w:pPr>
        <w:jc w:val="center"/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  <w14:textFill>
            <w14:solidFill>
              <w14:schemeClr w14:val="tx1"/>
            </w14:solidFill>
          </w14:textFill>
        </w:rPr>
        <w:t>9.STATIC CODE ANALYSIS USING SONARQUBE</w:t>
      </w:r>
    </w:p>
    <w:p w14:paraId="374161F6">
      <w:pPr>
        <w:jc w:val="center"/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>Java Duplicate Code and Maintainability Analysis</w:t>
      </w:r>
    </w:p>
    <w:p w14:paraId="6257F5A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770477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Objective</w:t>
      </w:r>
    </w:p>
    <w:p w14:paraId="67F3476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Software and Requirements</w:t>
      </w:r>
    </w:p>
    <w:p w14:paraId="6473FCFA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Windows operating system</w:t>
      </w:r>
    </w:p>
    <w:p w14:paraId="50BCED71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 JDK installed</w:t>
      </w:r>
    </w:p>
    <w:p w14:paraId="7AEDF418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SonarQube Server installed locally</w:t>
      </w:r>
    </w:p>
    <w:p w14:paraId="15BA3A14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SonarScanner CLI installed</w:t>
      </w:r>
    </w:p>
    <w:p w14:paraId="2452C066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Java source file containing duplicate statements</w:t>
      </w:r>
    </w:p>
    <w:p w14:paraId="15ABC633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Web browser</w:t>
      </w:r>
    </w:p>
    <w:p w14:paraId="79DF4E64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Project Folder Structure</w:t>
      </w:r>
    </w:p>
    <w:p w14:paraId="06CF578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the following project structure:</w:t>
      </w:r>
    </w:p>
    <w:p w14:paraId="5B5E949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C:\Users\DELL\sonar-java-demo\src\main\java\DuplicateCode.java</w:t>
      </w:r>
    </w:p>
    <w:p w14:paraId="2B4F71D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Create the Initial Java Program</w:t>
      </w:r>
    </w:p>
    <w:p w14:paraId="1051E9A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a file named DuplicateCode.java and add the following code:</w:t>
      </w:r>
    </w:p>
    <w:p w14:paraId="0E74D77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and Run the Java Program</w:t>
      </w:r>
    </w:p>
    <w:p w14:paraId="510367B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Command Prompt and execute:</w:t>
      </w:r>
    </w:p>
    <w:p w14:paraId="3829F53B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cd /d C:\Users\DELL\sonar-java-demo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javac src\main\java\DuplicateCode.java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java -cp src\main\java DuplicateCode</w:t>
      </w:r>
    </w:p>
    <w:p w14:paraId="43C7EA4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Expected output:</w:t>
      </w:r>
    </w:p>
    <w:p w14:paraId="6772B087">
      <w:pP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Sum = 30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Sum = 30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Sum = 30</w:t>
      </w:r>
    </w:p>
    <w:p w14:paraId="0BB6647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9950" cy="1866900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6. Start SonarQube Server</w:t>
      </w:r>
    </w:p>
    <w:p w14:paraId="185D134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Command Prompt and run:</w:t>
      </w:r>
    </w:p>
    <w:p w14:paraId="45B9595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cd /d C:\Users\DELL\sonarqube-26.9.0.129388\bin\windows-x86-64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StartSonar.bat</w:t>
      </w:r>
    </w:p>
    <w:p w14:paraId="72A4600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After the server starts, open http://localhost:9000 in a browser and log in to SonarQube.</w:t>
      </w:r>
    </w:p>
    <w:p w14:paraId="669188C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7. Create the SonarQube Project</w:t>
      </w:r>
    </w:p>
    <w:p w14:paraId="20ED744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a local project in SonarQube. Use the project name:</w:t>
      </w:r>
    </w:p>
    <w:p w14:paraId="50935BF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 Duplicate Code Analysis</w:t>
      </w:r>
    </w:p>
    <w:p w14:paraId="403C73E4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project key used for the successful analysis is:</w:t>
      </w:r>
    </w:p>
    <w:p w14:paraId="6A36C525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Java-Duplicate-Code-Analysis</w:t>
      </w:r>
    </w:p>
    <w:p w14:paraId="52361C0B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the new-code definition, the instance default (Previous version) can be retained.</w:t>
      </w:r>
    </w:p>
    <w:p w14:paraId="07AE9EC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DEB8A7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8. Generate a SonarQube Analysis Token</w:t>
      </w:r>
    </w:p>
    <w:p w14:paraId="7B5E8C4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Generate an analysis token in SonarQube and keep it private. Do not include the token in screenshots or in this report.</w:t>
      </w:r>
    </w:p>
    <w:p w14:paraId="75393133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9. Verify SonarScanner Installation</w:t>
      </w:r>
    </w:p>
    <w:p w14:paraId="2E2164F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Run:</w:t>
      </w:r>
    </w:p>
    <w:p w14:paraId="522C3AA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sonar-scanner -v</w:t>
      </w:r>
    </w:p>
    <w:p w14:paraId="05D37629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command should display the installed SonarScanner CLI version and the operating system information.</w:t>
      </w:r>
    </w:p>
    <w:p w14:paraId="1C68B3AD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10. Run the First SonarQube Analysis</w:t>
      </w:r>
    </w:p>
    <w:p w14:paraId="77C1B0D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Command Prompt and run the following from the project directory:</w:t>
      </w:r>
    </w:p>
    <w:p w14:paraId="5CA9FC66">
      <w:pP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  <w:t>cd /d C:\Users\DELL\sonar-java-demo</w:t>
      </w:r>
      <w: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  <w:t>sonar-scanner -Dsonar.projectKey=Java-Duplicate-Code-Analysis -Dsonar.sources=src/main/java -Dsonar.host.url=http://localhost:9000 -Dsonar.token=YOUR_NEW_TOKEN</w:t>
      </w:r>
    </w:p>
    <w:p w14:paraId="1FBE635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B19036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11. Open the SonarQube Dashboard</w:t>
      </w:r>
    </w:p>
    <w:p w14:paraId="2DF6608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the project dashboard in SonarQube. The project URL used in this project is:</w:t>
      </w:r>
    </w:p>
    <w:p w14:paraId="5FE2E18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http://localhost:9000/project/dashboards/built-in/project-health?id=Java-Duplicate-Code-Analysis</w:t>
      </w:r>
    </w:p>
    <w:p w14:paraId="1DF1FB5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initial analysis showed 16 lines of code, Security A with 0 issues, Reliability A with 0 issues, Maintainability B with 5 issues, 0.0% coverage, and 0.0% duplications.</w:t>
      </w:r>
    </w:p>
    <w:p w14:paraId="7C3E478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12. Conclusion</w:t>
      </w:r>
    </w:p>
    <w:p w14:paraId="141488B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766E5F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FB2ADB"/>
    <w:rsid w:val="00FC693F"/>
    <w:rsid w:val="3B2D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430</Words>
  <Characters>2451</Characters>
  <Lines>20</Lines>
  <Paragraphs>5</Paragraphs>
  <TotalTime>1</TotalTime>
  <ScaleCrop>false</ScaleCrop>
  <LinksUpToDate>false</LinksUpToDate>
  <CharactersWithSpaces>2876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2026-10-14T06:09:00Z</dcterms:created>
  <dc:creator>python-docx</dc:creator>
  <dc:description>generated by python-docx</dc:description>
  <cp:lastModifiedBy>Dell</cp:lastModifiedBy>
  <dcterms:modified xsi:type="dcterms:W3CDTF">2026-10-14T06:31:45Z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9E4983EDCD5240FABC777E3E8346DAF5_12</vt:lpwstr>
  </property>
</Properties>
</file>